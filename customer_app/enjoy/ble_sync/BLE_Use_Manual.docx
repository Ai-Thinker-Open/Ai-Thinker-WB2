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asciiTheme="majorEastAsia" w:hAnsiTheme="majorEastAsia" w:eastAsiaTheme="majorEastAsia" w:cstheme="majorEastAsia"/>
          <w:sz w:val="52"/>
          <w:szCs w:val="52"/>
          <w:lang w:val="en-US" w:eastAsia="zh-CN"/>
        </w:rPr>
      </w:pPr>
      <w:r>
        <w:rPr>
          <w:rFonts w:eastAsiaTheme="majorEastAsia" w:cstheme="majorEastAsia"/>
          <w:sz w:val="52"/>
          <w:szCs w:val="52"/>
          <w:lang w:val="en-US" w:eastAsia="zh-CN"/>
        </w:rPr>
        <w:t>BLE</w:t>
      </w:r>
      <w:r>
        <w:rPr>
          <w:rFonts w:asciiTheme="majorEastAsia" w:hAnsiTheme="majorEastAsia" w:cstheme="majorEastAsia"/>
          <w:sz w:val="52"/>
          <w:szCs w:val="52"/>
          <w:lang w:val="en-US" w:eastAsia="zh-CN"/>
        </w:rPr>
        <w:t>配网用户使用手册</w:t>
      </w:r>
    </w:p>
    <w:p>
      <w:pPr>
        <w:pStyle w:val="2"/>
        <w:numPr>
          <w:ilvl w:val="0"/>
          <w:numId w:val="2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>准备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overflowPunct/>
        <w:bidi w:val="0"/>
        <w:snapToGrid/>
        <w:ind w:left="0" w:firstLine="425"/>
        <w:textAlignment w:val="auto"/>
        <w:rPr>
          <w:lang w:val="en-US" w:eastAsia="zh-CN"/>
        </w:rPr>
      </w:pPr>
      <w:r>
        <w:rPr>
          <w:lang w:val="en-US" w:eastAsia="zh-CN"/>
        </w:rPr>
        <w:t>硬件：BL602模块一个，Windows PC一台，装有配网app（app目录：</w:t>
      </w:r>
      <w:r>
        <w:rPr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Bouffalolab_BL602_Evaluation_Package</w:t>
      </w:r>
      <w:r>
        <w:rPr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\App_Demos\sdk_app_ble_sync\bleapp.apk</w:t>
      </w:r>
      <w:r>
        <w:rPr>
          <w:lang w:val="en-US" w:eastAsia="zh-CN"/>
        </w:rPr>
        <w:t>）的安卓手机一台，USB转串口线一根。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overflowPunct/>
        <w:bidi w:val="0"/>
        <w:snapToGrid/>
        <w:ind w:left="0" w:firstLine="425"/>
        <w:jc w:val="left"/>
        <w:textAlignment w:val="auto"/>
        <w:rPr>
          <w:lang w:val="en-US" w:eastAsia="zh-CN"/>
        </w:rPr>
      </w:pPr>
      <w:r>
        <w:rPr>
          <w:lang w:val="en-US" w:eastAsia="zh-CN"/>
        </w:rPr>
        <w:t>软件：烧写工具，烧录的sdk_app_ble_sync.bin文件，路径：</w:t>
      </w:r>
      <w:r>
        <w:rPr>
          <w:sz w:val="24"/>
          <w:szCs w:val="32"/>
          <w:lang w:val="en-US" w:eastAsia="zh-CN"/>
        </w:rPr>
        <w:t>Bouffalolab_BL602_Evaluation_Package\App_Demos\sdk_app_ble_sync\build_out\sdk_app_ble_sync.bin</w:t>
      </w:r>
      <w:r>
        <w:rPr>
          <w:lang w:val="en-US" w:eastAsia="zh-CN"/>
        </w:rPr>
        <w:t>，串口工具putty。（</w:t>
      </w:r>
      <w:r>
        <w:rPr>
          <w:rFonts w:ascii="Calibri" w:hAnsi="Calibri" w:cs="宋体"/>
          <w:kern w:val="2"/>
          <w:sz w:val="24"/>
          <w:szCs w:val="32"/>
          <w:lang w:val="en-US" w:eastAsia="zh-CN" w:bidi="ar"/>
        </w:rPr>
        <w:t>下载链接</w:t>
      </w:r>
      <w:r>
        <w:fldChar w:fldCharType="begin"/>
      </w:r>
      <w:r>
        <w:instrText xml:space="preserve"> HYPERLINK "https://www.chiark.greenend.org.uk/~sgtatham/putty/latest.html" \h </w:instrText>
      </w:r>
      <w:r>
        <w:fldChar w:fldCharType="separate"/>
      </w:r>
      <w:r>
        <w:rPr>
          <w:rStyle w:val="9"/>
          <w:color w:val="954F72"/>
          <w:sz w:val="24"/>
          <w:szCs w:val="32"/>
          <w:lang w:val="en-US"/>
        </w:rPr>
        <w:t>https://www.chiark.greenend.org.uk/~sgtatham/putty/latest.html</w:t>
      </w:r>
      <w:r>
        <w:rPr>
          <w:rStyle w:val="9"/>
          <w:color w:val="954F72"/>
          <w:sz w:val="24"/>
          <w:szCs w:val="32"/>
          <w:lang w:val="en-US"/>
        </w:rPr>
        <w:fldChar w:fldCharType="end"/>
      </w:r>
      <w:r>
        <w:rPr>
          <w:rFonts w:ascii="Calibri" w:hAnsi="Calibri" w:cs="宋体"/>
          <w:kern w:val="2"/>
          <w:sz w:val="21"/>
          <w:szCs w:val="24"/>
          <w:lang w:val="en-US" w:eastAsia="zh-CN" w:bidi="ar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overflowPunct/>
        <w:bidi w:val="0"/>
        <w:snapToGrid/>
        <w:ind w:left="425" w:firstLine="0"/>
        <w:jc w:val="left"/>
        <w:textAlignment w:val="auto"/>
        <w:rPr>
          <w:lang w:val="en-US" w:eastAsia="zh-CN"/>
        </w:rPr>
      </w:pPr>
      <w:r>
        <w:drawing>
          <wp:inline distT="0" distB="0" distL="0" distR="0">
            <wp:extent cx="4231005" cy="2370455"/>
            <wp:effectExtent l="0" t="0" r="0" b="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Putty下载</w:t>
      </w:r>
    </w:p>
    <w:p>
      <w:pPr>
        <w:pStyle w:val="2"/>
        <w:numPr>
          <w:ilvl w:val="0"/>
          <w:numId w:val="2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>烧录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overflowPunct/>
        <w:bidi w:val="0"/>
        <w:snapToGrid/>
        <w:ind w:left="425" w:firstLine="0"/>
        <w:textAlignment w:val="auto"/>
      </w:pPr>
      <w:r>
        <w:rPr>
          <w:rFonts w:hint="eastAsia"/>
        </w:rPr>
        <w:t>将BL602模组用串口线与电脑连接，打开烧写工具Bouffalo Lab Dev Cube中的BLFlashEnv.exe，chip type选择BL602/604，打开后设置界面参数，配置完后，按住模组上的按键SW2不松，同时按一下按键SW1，松开SW1和SW2，点击烧录工具上的Creat&amp;Download，配置及下载完成效果如下图所示：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uppressAutoHyphens/>
        <w:overflowPunct/>
        <w:bidi w:val="0"/>
        <w:snapToGrid/>
        <w:spacing w:before="0" w:beforeAutospacing="0" w:after="0" w:afterAutospacing="0" w:line="300" w:lineRule="auto"/>
        <w:ind w:left="0" w:right="0" w:firstLine="0"/>
        <w:jc w:val="both"/>
        <w:textAlignment w:val="auto"/>
        <w:rPr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5271135" cy="3506470"/>
            <wp:effectExtent l="0" t="0" r="5715" b="17780"/>
            <wp:docPr id="31" name="图片 31" descr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age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模组</w:t>
      </w:r>
    </w:p>
    <w:p>
      <w:pPr>
        <w:pStyle w:val="13"/>
        <w:numPr>
          <w:ilvl w:val="0"/>
          <w:numId w:val="0"/>
        </w:numPr>
        <w:bidi w:val="0"/>
        <w:ind w:left="0" w:firstLine="0"/>
        <w:jc w:val="both"/>
        <w:rPr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5264785" cy="2190750"/>
            <wp:effectExtent l="0" t="0" r="12065" b="0"/>
            <wp:docPr id="32" name="图片 32" descr="image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age5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配置</w:t>
      </w:r>
    </w:p>
    <w:p>
      <w:pPr>
        <w:pStyle w:val="13"/>
        <w:numPr>
          <w:numId w:val="0"/>
        </w:numPr>
        <w:tabs>
          <w:tab w:val="left" w:pos="0"/>
        </w:tabs>
        <w:bidi w:val="0"/>
        <w:ind w:leftChars="0"/>
        <w:jc w:val="both"/>
        <w:rPr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5270500" cy="1676400"/>
            <wp:effectExtent l="0" t="0" r="6350" b="0"/>
            <wp:docPr id="33" name="图片 33" descr="image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age5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烧录成功</w:t>
      </w:r>
    </w:p>
    <w:p>
      <w:pPr>
        <w:pStyle w:val="13"/>
        <w:numPr>
          <w:numId w:val="0"/>
        </w:numPr>
        <w:tabs>
          <w:tab w:val="left" w:pos="0"/>
        </w:tabs>
        <w:bidi w:val="0"/>
        <w:ind w:leftChars="0"/>
        <w:jc w:val="both"/>
        <w:rPr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suppressAutoHyphens/>
        <w:overflowPunct/>
        <w:bidi w:val="0"/>
        <w:snapToGrid/>
        <w:spacing w:before="0" w:beforeAutospacing="0" w:after="0" w:afterAutospacing="0" w:line="300" w:lineRule="auto"/>
        <w:ind w:left="0" w:right="0" w:firstLine="425"/>
        <w:jc w:val="both"/>
        <w:textAlignment w:val="auto"/>
        <w:rPr>
          <w:lang w:val="en-US" w:eastAsia="zh-CN"/>
        </w:rPr>
      </w:pPr>
      <w:r>
        <w:rPr>
          <w:lang w:val="en-US" w:eastAsia="zh-CN"/>
        </w:rPr>
        <w:t>putty配置：</w:t>
      </w:r>
    </w:p>
    <w:p>
      <w:pPr>
        <w:bidi w:val="0"/>
        <w:rPr>
          <w:lang w:val="en-US" w:eastAsia="zh-CN"/>
        </w:rPr>
      </w:pPr>
      <w:r>
        <w:rPr>
          <w:lang w:val="en-US" w:eastAsia="zh-CN"/>
        </w:rPr>
        <w:t>打开putty工具，设置对应的端口号，波特率设定为2000000 bps</w:t>
      </w:r>
      <w:r>
        <w:rPr>
          <w:rFonts w:hint="eastAsia"/>
          <w:lang w:val="en-US" w:eastAsia="zh-CN"/>
        </w:rPr>
        <w:t>，按一下按键SW1</w:t>
      </w:r>
      <w:r>
        <w:rPr>
          <w:rFonts w:ascii="Calibri" w:hAnsi="Calibri" w:cs="宋体"/>
          <w:kern w:val="2"/>
          <w:sz w:val="24"/>
          <w:szCs w:val="32"/>
          <w:lang w:val="en-US" w:eastAsia="zh-CN" w:bidi="ar"/>
        </w:rPr>
        <w:t>重新上电</w:t>
      </w:r>
      <w:bookmarkStart w:id="0" w:name="_GoBack"/>
      <w:bookmarkEnd w:id="0"/>
      <w:r>
        <w:rPr>
          <w:lang w:val="en-US" w:eastAsia="zh-CN"/>
        </w:rPr>
        <w:t>。</w:t>
      </w:r>
    </w:p>
    <w:p>
      <w:pPr>
        <w:bidi w:val="0"/>
        <w:rPr>
          <w:rFonts w:eastAsia="宋体"/>
          <w:lang w:eastAsia="zh-CN"/>
        </w:rPr>
      </w:pPr>
      <w:r>
        <w:drawing>
          <wp:inline distT="0" distB="0" distL="0" distR="0">
            <wp:extent cx="4267200" cy="4162425"/>
            <wp:effectExtent l="0" t="0" r="0" b="0"/>
            <wp:docPr id="6" name="图片 3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3" descr="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Putty</w:t>
      </w:r>
    </w:p>
    <w:p>
      <w:pPr>
        <w:pStyle w:val="2"/>
        <w:numPr>
          <w:ilvl w:val="0"/>
          <w:numId w:val="2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>App配网步骤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overflowPunct/>
        <w:bidi w:val="0"/>
        <w:snapToGrid/>
        <w:ind w:left="0" w:hanging="425"/>
        <w:textAlignment w:val="auto"/>
        <w:rPr>
          <w:lang w:val="en-US" w:eastAsia="zh-CN"/>
        </w:rPr>
      </w:pPr>
      <w:r>
        <w:rPr>
          <w:lang w:val="en-US" w:eastAsia="zh-CN"/>
        </w:rPr>
        <w:t>在putty中输入“reboot”命令重启模块，模块上电后会自动开启ble广播，等待手机APP连接配网，串口打印如下所示：</w:t>
      </w:r>
    </w:p>
    <w:p>
      <w:pPr>
        <w:bidi w:val="0"/>
        <w:ind w:left="0" w:firstLine="0"/>
        <w:jc w:val="center"/>
        <w:rPr>
          <w:rFonts w:eastAsia="宋体"/>
          <w:lang w:val="en-US" w:eastAsia="zh-CN"/>
        </w:rPr>
      </w:pPr>
      <w:r>
        <w:drawing>
          <wp:inline distT="0" distB="0" distL="0" distR="0">
            <wp:extent cx="5273040" cy="2279650"/>
            <wp:effectExtent l="0" t="0" r="0" b="0"/>
            <wp:docPr id="7" name="图片 3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4" descr="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开启ble广播log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overflowPunct/>
        <w:bidi w:val="0"/>
        <w:snapToGrid/>
        <w:ind w:left="0" w:hanging="425"/>
        <w:textAlignment w:val="auto"/>
        <w:rPr>
          <w:lang w:val="en-US" w:eastAsia="zh-CN"/>
        </w:rPr>
      </w:pPr>
      <w:r>
        <w:rPr>
          <w:lang w:val="en-US" w:eastAsia="zh-CN"/>
        </w:rPr>
        <w:t>打开配网APP，APP自动搜索蓝牙设备（需手机蓝牙已开启)，搜索到设备名“BL602-BLE-DEV”；</w:t>
      </w:r>
    </w:p>
    <w:p>
      <w:pPr>
        <w:numPr>
          <w:ilvl w:val="0"/>
          <w:numId w:val="0"/>
        </w:numPr>
        <w:bidi w:val="0"/>
        <w:ind w:left="0" w:firstLine="0"/>
        <w:jc w:val="center"/>
        <w:rPr>
          <w:rFonts w:eastAsia="宋体"/>
          <w:lang w:val="en-US" w:eastAsia="zh-CN"/>
        </w:rPr>
      </w:pPr>
      <w:r>
        <w:drawing>
          <wp:inline distT="0" distB="0" distL="0" distR="0">
            <wp:extent cx="5266690" cy="3301365"/>
            <wp:effectExtent l="0" t="0" r="0" b="0"/>
            <wp:docPr id="8" name="图片 4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5" descr="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手机搜索到的蓝牙设备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overflowPunct/>
        <w:bidi w:val="0"/>
        <w:snapToGrid/>
        <w:ind w:left="0" w:hanging="425"/>
        <w:textAlignment w:val="auto"/>
        <w:rPr>
          <w:lang w:val="en-US" w:eastAsia="zh-CN"/>
        </w:rPr>
      </w:pPr>
      <w:r>
        <w:rPr>
          <w:lang w:val="en-US" w:eastAsia="zh-CN"/>
        </w:rPr>
        <w:t>点击该设备名，然后点击APP中的“连接”，APP会显示连接模块蓝牙的状态，串口中会打印设备连接成功的log；</w:t>
      </w:r>
    </w:p>
    <w:p>
      <w:pPr>
        <w:numPr>
          <w:ilvl w:val="0"/>
          <w:numId w:val="0"/>
        </w:numPr>
        <w:bidi w:val="0"/>
        <w:ind w:left="0" w:firstLine="0"/>
        <w:jc w:val="center"/>
        <w:rPr>
          <w:rFonts w:eastAsia="宋体"/>
          <w:lang w:val="en-US" w:eastAsia="zh-CN"/>
        </w:rPr>
      </w:pPr>
      <w:r>
        <w:drawing>
          <wp:inline distT="0" distB="0" distL="0" distR="0">
            <wp:extent cx="3877945" cy="8402955"/>
            <wp:effectExtent l="0" t="0" r="0" b="0"/>
            <wp:docPr id="9" name="图片 4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6" descr="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7945" cy="840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APP显示的蓝牙状态</w:t>
      </w:r>
    </w:p>
    <w:p>
      <w:pPr>
        <w:numPr>
          <w:ilvl w:val="0"/>
          <w:numId w:val="0"/>
        </w:numPr>
        <w:bidi w:val="0"/>
        <w:ind w:left="0" w:firstLine="0"/>
        <w:jc w:val="center"/>
        <w:rPr>
          <w:rFonts w:eastAsia="宋体"/>
          <w:lang w:val="en-US" w:eastAsia="zh-CN"/>
        </w:rPr>
      </w:pPr>
      <w:r>
        <w:drawing>
          <wp:inline distT="0" distB="0" distL="0" distR="0">
            <wp:extent cx="5271135" cy="1323975"/>
            <wp:effectExtent l="0" t="0" r="0" b="0"/>
            <wp:docPr id="10" name="图片 3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5" descr="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蓝牙连接成功log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overflowPunct/>
        <w:bidi w:val="0"/>
        <w:snapToGrid/>
        <w:ind w:left="0" w:hanging="425"/>
        <w:textAlignment w:val="auto"/>
        <w:rPr>
          <w:lang w:val="en-US" w:eastAsia="zh-CN"/>
        </w:rPr>
      </w:pPr>
      <w:r>
        <w:rPr>
          <w:lang w:val="en-US" w:eastAsia="zh-CN"/>
        </w:rPr>
        <w:t>点击“</w:t>
      </w:r>
      <w:r>
        <w:rPr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扫描配网</w:t>
      </w:r>
      <w:r>
        <w:rPr>
          <w:lang w:val="en-US" w:eastAsia="zh-CN"/>
        </w:rPr>
        <w:t>”，等待数秒后APP会显示模块扫描到的WiFi设备列表，用户可以通过扫描出来的设备列表选择相应的WiFi进行连接，连接成功后页面红色字体部分为模块的WiFi相关信息，用户可以点击“断开wifi”选项使模块断开WiFi连接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overflowPunct/>
        <w:bidi w:val="0"/>
        <w:snapToGrid/>
        <w:ind w:left="0" w:firstLine="0"/>
        <w:jc w:val="center"/>
        <w:textAlignment w:val="auto"/>
        <w:rPr>
          <w:rFonts w:eastAsia="宋体"/>
          <w:lang w:val="en-US" w:eastAsia="zh-CN"/>
        </w:rPr>
      </w:pPr>
      <w:r>
        <w:drawing>
          <wp:inline distT="0" distB="0" distL="0" distR="0">
            <wp:extent cx="3054985" cy="6619875"/>
            <wp:effectExtent l="0" t="0" r="0" b="0"/>
            <wp:docPr id="11" name="图片 4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7" descr="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APP显示模块扫描到的WiFi列表</w:t>
      </w:r>
    </w:p>
    <w:p>
      <w:pPr>
        <w:pStyle w:val="13"/>
        <w:numPr>
          <w:ilvl w:val="0"/>
          <w:numId w:val="0"/>
        </w:numPr>
        <w:bidi w:val="0"/>
        <w:ind w:left="0" w:firstLine="0"/>
        <w:jc w:val="center"/>
        <w:rPr>
          <w:lang w:val="en-US" w:eastAsia="zh-CN"/>
        </w:rPr>
      </w:pPr>
      <w:r>
        <w:drawing>
          <wp:inline distT="0" distB="0" distL="0" distR="0">
            <wp:extent cx="5439410" cy="3342005"/>
            <wp:effectExtent l="0" t="0" r="0" b="0"/>
            <wp:docPr id="12" name="Image1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 descr="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模块扫描的WiFi列表log</w:t>
      </w:r>
    </w:p>
    <w:p>
      <w:pPr>
        <w:numPr>
          <w:ilvl w:val="0"/>
          <w:numId w:val="0"/>
        </w:numPr>
        <w:bidi w:val="0"/>
        <w:ind w:left="0" w:firstLine="0"/>
        <w:jc w:val="center"/>
        <w:rPr>
          <w:rFonts w:eastAsia="宋体"/>
          <w:lang w:val="en-US" w:eastAsia="zh-CN"/>
        </w:rPr>
      </w:pPr>
      <w:r>
        <w:drawing>
          <wp:inline distT="0" distB="0" distL="0" distR="0">
            <wp:extent cx="3837305" cy="8313420"/>
            <wp:effectExtent l="0" t="0" r="0" b="0"/>
            <wp:docPr id="13" name="图片 4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8" descr="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831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连接WiFi</w:t>
      </w:r>
    </w:p>
    <w:p>
      <w:pPr>
        <w:pStyle w:val="13"/>
        <w:numPr>
          <w:ilvl w:val="0"/>
          <w:numId w:val="0"/>
        </w:numPr>
        <w:bidi w:val="0"/>
        <w:ind w:left="0" w:firstLine="0"/>
        <w:jc w:val="both"/>
        <w:rPr>
          <w:rFonts w:eastAsia="宋体"/>
          <w:lang w:val="en-US" w:eastAsia="zh-CN"/>
        </w:rPr>
      </w:pPr>
      <w:r>
        <w:drawing>
          <wp:inline distT="0" distB="0" distL="0" distR="0">
            <wp:extent cx="5272405" cy="814705"/>
            <wp:effectExtent l="0" t="0" r="0" b="0"/>
            <wp:docPr id="14" name="图片 3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6" descr="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模块成功连接WiFi的log</w:t>
      </w:r>
    </w:p>
    <w:p>
      <w:pPr>
        <w:pStyle w:val="13"/>
        <w:numPr>
          <w:ilvl w:val="0"/>
          <w:numId w:val="0"/>
        </w:numPr>
        <w:bidi w:val="0"/>
        <w:ind w:left="0" w:firstLine="0"/>
        <w:jc w:val="center"/>
        <w:rPr>
          <w:rFonts w:eastAsia="宋体"/>
          <w:lang w:val="en-US" w:eastAsia="zh-CN"/>
        </w:rPr>
      </w:pPr>
      <w:r>
        <w:drawing>
          <wp:inline distT="0" distB="0" distL="0" distR="0">
            <wp:extent cx="3744595" cy="8112760"/>
            <wp:effectExtent l="0" t="0" r="0" b="0"/>
            <wp:docPr id="15" name="图片 4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9" descr="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811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APP显示WiFi连接成功</w:t>
      </w:r>
    </w:p>
    <w:p>
      <w:pPr>
        <w:pStyle w:val="13"/>
        <w:numPr>
          <w:ilvl w:val="0"/>
          <w:numId w:val="0"/>
        </w:numPr>
        <w:bidi w:val="0"/>
        <w:ind w:left="0" w:firstLine="0"/>
        <w:jc w:val="center"/>
        <w:rPr>
          <w:rFonts w:eastAsia="宋体"/>
          <w:lang w:val="en-US" w:eastAsia="zh-CN"/>
        </w:rPr>
      </w:pPr>
      <w:r>
        <w:drawing>
          <wp:inline distT="0" distB="0" distL="0" distR="0">
            <wp:extent cx="3559175" cy="7712075"/>
            <wp:effectExtent l="0" t="0" r="0" b="0"/>
            <wp:docPr id="16" name="图片 5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0" descr="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771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断开WiFi连接</w:t>
      </w:r>
    </w:p>
    <w:p>
      <w:pPr>
        <w:pStyle w:val="13"/>
        <w:numPr>
          <w:ilvl w:val="0"/>
          <w:numId w:val="0"/>
        </w:numPr>
        <w:bidi w:val="0"/>
        <w:ind w:left="0" w:firstLine="0"/>
        <w:jc w:val="both"/>
        <w:rPr>
          <w:rFonts w:eastAsia="宋体"/>
          <w:lang w:val="en-US" w:eastAsia="zh-CN"/>
        </w:rPr>
      </w:pPr>
      <w:r>
        <w:drawing>
          <wp:inline distT="0" distB="0" distL="0" distR="0">
            <wp:extent cx="5086350" cy="352425"/>
            <wp:effectExtent l="0" t="0" r="0" b="0"/>
            <wp:docPr id="17" name="图片 3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7" descr="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模块断开WiFi连接log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overflowPunct/>
        <w:bidi w:val="0"/>
        <w:snapToGrid/>
        <w:ind w:left="0" w:hanging="425"/>
        <w:textAlignment w:val="auto"/>
        <w:rPr>
          <w:lang w:val="en-US" w:eastAsia="zh-CN"/>
        </w:rPr>
      </w:pPr>
      <w:r>
        <w:rPr>
          <w:lang w:val="en-US" w:eastAsia="zh-CN"/>
        </w:rPr>
        <w:t>当用户确定配网完成时，不需要再使用配网功能，可以使用“blsync_ble_stop”命令将其关闭，如需重新配网请重复步骤1-5。</w:t>
      </w:r>
    </w:p>
    <w:p>
      <w:pPr>
        <w:numPr>
          <w:ilvl w:val="0"/>
          <w:numId w:val="0"/>
        </w:numPr>
        <w:bidi w:val="0"/>
        <w:ind w:left="0" w:firstLine="0"/>
        <w:jc w:val="center"/>
        <w:rPr>
          <w:lang w:val="en-US" w:eastAsia="zh-CN"/>
        </w:rPr>
      </w:pPr>
      <w:r>
        <w:drawing>
          <wp:inline distT="0" distB="0" distL="0" distR="0">
            <wp:extent cx="3098800" cy="2317750"/>
            <wp:effectExtent l="0" t="0" r="0" b="0"/>
            <wp:docPr id="18" name="图片 13" descr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 descr="image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>微信小程序配网步骤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overflowPunct/>
        <w:bidi w:val="0"/>
        <w:snapToGrid/>
        <w:ind w:left="0" w:hanging="425"/>
        <w:textAlignment w:val="auto"/>
        <w:rPr>
          <w:lang w:val="en-US" w:eastAsia="zh-CN"/>
        </w:rPr>
      </w:pPr>
      <w:r>
        <w:rPr>
          <w:lang w:val="en-US" w:eastAsia="zh-CN"/>
        </w:rPr>
        <w:t>在putty中输入“reboot”命令重启模块，模块上电运行会自动开启ble广播，串口打印如下所示：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overflowPunct/>
        <w:bidi w:val="0"/>
        <w:snapToGrid/>
        <w:ind w:left="0" w:firstLine="0"/>
        <w:jc w:val="center"/>
        <w:textAlignment w:val="auto"/>
        <w:rPr>
          <w:lang w:val="en-US" w:eastAsia="zh-CN"/>
        </w:rPr>
      </w:pPr>
      <w:r>
        <w:drawing>
          <wp:inline distT="0" distB="0" distL="0" distR="0">
            <wp:extent cx="5897880" cy="2291080"/>
            <wp:effectExtent l="0" t="0" r="0" b="0"/>
            <wp:docPr id="19" name="Image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" descr="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开启ble广播log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overflowPunct/>
        <w:bidi w:val="0"/>
        <w:snapToGrid/>
        <w:ind w:left="0" w:hanging="425"/>
        <w:textAlignment w:val="auto"/>
        <w:rPr>
          <w:lang w:val="en-US" w:eastAsia="zh-CN"/>
        </w:rPr>
      </w:pPr>
      <w:r>
        <w:rPr>
          <w:lang w:val="en-US" w:eastAsia="zh-CN"/>
        </w:rPr>
        <w:t>打开微信扫描下图二维码，点击“搜索”（需手机蓝牙已开启)，搜索到设备名“BL602-BLE-DEV”，点击“BL602-BLE-DEV”连接设备，连接成功后界面上出现操作WiFi相关的功能；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overflowPunct/>
        <w:bidi w:val="0"/>
        <w:snapToGrid/>
        <w:ind w:left="0" w:firstLine="0"/>
        <w:jc w:val="center"/>
        <w:textAlignment w:val="auto"/>
        <w:rPr>
          <w:lang w:val="en-US" w:eastAsia="zh-CN"/>
        </w:rPr>
      </w:pPr>
      <w:r>
        <w:drawing>
          <wp:inline distT="0" distB="0" distL="0" distR="0">
            <wp:extent cx="4095750" cy="4095750"/>
            <wp:effectExtent l="0" t="0" r="0" b="0"/>
            <wp:docPr id="20" name="Image3" descr="webwxgetmsg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" descr="webwxgetmsgim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配网二维码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overflowPunct/>
        <w:bidi w:val="0"/>
        <w:snapToGrid/>
        <w:ind w:left="0" w:firstLine="0"/>
        <w:jc w:val="center"/>
        <w:textAlignment w:val="auto"/>
        <w:rPr>
          <w:rFonts w:eastAsia="宋体"/>
          <w:lang w:val="en-US" w:eastAsia="zh-CN"/>
        </w:rPr>
      </w:pPr>
      <w:r>
        <w:drawing>
          <wp:inline distT="0" distB="0" distL="0" distR="0">
            <wp:extent cx="3703320" cy="8023860"/>
            <wp:effectExtent l="0" t="0" r="0" b="0"/>
            <wp:docPr id="21" name="图片 5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1" descr="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02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搜到的设备</w:t>
      </w:r>
    </w:p>
    <w:p>
      <w:pPr>
        <w:pStyle w:val="13"/>
        <w:numPr>
          <w:ilvl w:val="0"/>
          <w:numId w:val="0"/>
        </w:numPr>
        <w:bidi w:val="0"/>
        <w:ind w:left="0" w:firstLine="0"/>
        <w:jc w:val="center"/>
        <w:rPr>
          <w:rFonts w:eastAsia="宋体"/>
          <w:lang w:val="en-US" w:eastAsia="zh-CN"/>
        </w:rPr>
      </w:pPr>
      <w:r>
        <w:drawing>
          <wp:inline distT="0" distB="0" distL="0" distR="0">
            <wp:extent cx="4083685" cy="8848725"/>
            <wp:effectExtent l="0" t="0" r="0" b="0"/>
            <wp:docPr id="22" name="图片 5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2" descr="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连接设备成功</w:t>
      </w:r>
    </w:p>
    <w:p>
      <w:pPr>
        <w:pStyle w:val="13"/>
        <w:widowControl w:val="0"/>
        <w:numPr>
          <w:ilvl w:val="0"/>
          <w:numId w:val="0"/>
        </w:numPr>
        <w:bidi w:val="0"/>
        <w:spacing w:line="360" w:lineRule="auto"/>
        <w:ind w:left="0" w:firstLine="0"/>
        <w:jc w:val="center"/>
        <w:rPr>
          <w:rFonts w:eastAsia="宋体"/>
          <w:lang w:val="en-US" w:eastAsia="zh-CN"/>
        </w:rPr>
      </w:pPr>
      <w:r>
        <w:drawing>
          <wp:inline distT="0" distB="0" distL="0" distR="0">
            <wp:extent cx="4905375" cy="647700"/>
            <wp:effectExtent l="0" t="0" r="0" b="0"/>
            <wp:docPr id="23" name="图片 4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3" descr="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蓝牙连接成功log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overflowPunct/>
        <w:bidi w:val="0"/>
        <w:snapToGrid/>
        <w:ind w:left="0" w:hanging="425"/>
        <w:textAlignment w:val="auto"/>
        <w:rPr>
          <w:lang w:val="en-US" w:eastAsia="zh-CN"/>
        </w:rPr>
      </w:pPr>
      <w:r>
        <w:rPr>
          <w:lang w:val="en-US" w:eastAsia="zh-CN"/>
        </w:rPr>
        <w:t>点击小程序中的“获取WiFi列表”，小程序会回显获取到的WiFi列表，用户可以通过扫描出来的设备列表对需要配网的WiFi进行连接，点击需要连接的WiFi名称，接着在输入框输入WiFi密码，点击“发送密码”，即可连接WiFi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overflowPunct/>
        <w:bidi w:val="0"/>
        <w:snapToGrid/>
        <w:ind w:left="0" w:firstLine="0"/>
        <w:jc w:val="center"/>
        <w:textAlignment w:val="auto"/>
        <w:rPr>
          <w:rFonts w:eastAsia="宋体"/>
          <w:lang w:val="en-US" w:eastAsia="zh-CN"/>
        </w:rPr>
      </w:pPr>
      <w:r>
        <w:drawing>
          <wp:inline distT="0" distB="0" distL="0" distR="0">
            <wp:extent cx="3517900" cy="7622540"/>
            <wp:effectExtent l="0" t="0" r="0" b="0"/>
            <wp:docPr id="24" name="图片 53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3" descr="11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762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模块扫描到的WiFi列表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overflowPunct/>
        <w:bidi w:val="0"/>
        <w:snapToGrid/>
        <w:ind w:left="0" w:firstLine="0"/>
        <w:jc w:val="center"/>
        <w:textAlignment w:val="auto"/>
        <w:rPr>
          <w:rFonts w:eastAsia="宋体"/>
          <w:lang w:val="en-US" w:eastAsia="zh-CN"/>
        </w:rPr>
      </w:pPr>
      <w:r>
        <w:drawing>
          <wp:inline distT="0" distB="0" distL="0" distR="0">
            <wp:extent cx="4063365" cy="8804275"/>
            <wp:effectExtent l="0" t="0" r="0" b="0"/>
            <wp:docPr id="25" name="图片 54" descr="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4" descr="9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3365" cy="88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连接WiFi成功</w:t>
      </w:r>
    </w:p>
    <w:p>
      <w:pPr>
        <w:pStyle w:val="13"/>
        <w:numPr>
          <w:ilvl w:val="0"/>
          <w:numId w:val="0"/>
        </w:numPr>
        <w:bidi w:val="0"/>
        <w:ind w:left="0" w:firstLine="0"/>
        <w:jc w:val="both"/>
        <w:rPr>
          <w:rFonts w:eastAsia="宋体"/>
          <w:lang w:val="en-US" w:eastAsia="zh-CN"/>
        </w:rPr>
      </w:pPr>
      <w:r>
        <w:drawing>
          <wp:inline distT="0" distB="0" distL="0" distR="0">
            <wp:extent cx="5267960" cy="960120"/>
            <wp:effectExtent l="0" t="0" r="0" b="0"/>
            <wp:docPr id="26" name="图片 4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0" descr="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模块成功连接WiFi的log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overflowPunct/>
        <w:bidi w:val="0"/>
        <w:snapToGrid/>
        <w:ind w:left="0" w:hanging="425"/>
        <w:textAlignment w:val="auto"/>
        <w:rPr>
          <w:lang w:val="en-US" w:eastAsia="zh-CN"/>
        </w:rPr>
      </w:pPr>
      <w:r>
        <w:rPr>
          <w:lang w:val="en-US" w:eastAsia="zh-CN"/>
        </w:rPr>
        <w:t>点击小程序中的“更新WiFi状态”按钮，获取WiFi当前的连接状态；</w:t>
      </w:r>
    </w:p>
    <w:p>
      <w:pPr>
        <w:numPr>
          <w:ilvl w:val="0"/>
          <w:numId w:val="0"/>
        </w:numPr>
        <w:bidi w:val="0"/>
        <w:ind w:left="0" w:firstLine="0"/>
        <w:jc w:val="center"/>
        <w:rPr>
          <w:rFonts w:eastAsia="宋体"/>
          <w:lang w:val="en-US" w:eastAsia="zh-CN"/>
        </w:rPr>
      </w:pPr>
      <w:r>
        <w:drawing>
          <wp:inline distT="0" distB="0" distL="0" distR="0">
            <wp:extent cx="4022090" cy="8714740"/>
            <wp:effectExtent l="0" t="0" r="0" b="0"/>
            <wp:docPr id="27" name="图片 55" descr="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5" descr="9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871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更新WiFi连接状态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overflowPunct/>
        <w:bidi w:val="0"/>
        <w:snapToGrid/>
        <w:ind w:left="0" w:hanging="425"/>
        <w:textAlignment w:val="auto"/>
        <w:rPr>
          <w:lang w:val="en-US" w:eastAsia="zh-CN"/>
        </w:rPr>
      </w:pPr>
      <w:r>
        <w:rPr>
          <w:lang w:val="en-US" w:eastAsia="zh-CN"/>
        </w:rPr>
        <w:t>点击断开WiFi按钮，即可断开WiFi，再次点击”获取状态“按钮可以获取当前WiFi已经断开；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overflowPunct/>
        <w:bidi w:val="0"/>
        <w:snapToGrid/>
        <w:ind w:left="0" w:firstLine="0"/>
        <w:jc w:val="center"/>
        <w:textAlignment w:val="auto"/>
        <w:rPr>
          <w:rFonts w:eastAsia="宋体"/>
          <w:lang w:val="en-US" w:eastAsia="zh-CN"/>
        </w:rPr>
      </w:pPr>
      <w:r>
        <w:drawing>
          <wp:inline distT="0" distB="0" distL="0" distR="0">
            <wp:extent cx="4083685" cy="8848725"/>
            <wp:effectExtent l="0" t="0" r="0" b="0"/>
            <wp:docPr id="28" name="图片 56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6" descr="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断开WiFi</w:t>
      </w:r>
    </w:p>
    <w:p>
      <w:pPr>
        <w:pStyle w:val="13"/>
        <w:numPr>
          <w:ilvl w:val="0"/>
          <w:numId w:val="0"/>
        </w:numPr>
        <w:bidi w:val="0"/>
        <w:ind w:left="0" w:firstLine="0"/>
        <w:jc w:val="both"/>
        <w:rPr>
          <w:rFonts w:eastAsia="宋体"/>
          <w:lang w:val="en-US" w:eastAsia="zh-CN"/>
        </w:rPr>
      </w:pPr>
      <w:r>
        <w:drawing>
          <wp:inline distT="0" distB="0" distL="0" distR="0">
            <wp:extent cx="5086350" cy="352425"/>
            <wp:effectExtent l="0" t="0" r="0" b="0"/>
            <wp:docPr id="29" name="图片 4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4" descr="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模块断开WiFi连接log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overflowPunct/>
        <w:bidi w:val="0"/>
        <w:snapToGrid/>
        <w:ind w:left="0" w:hanging="425"/>
        <w:textAlignment w:val="auto"/>
        <w:rPr>
          <w:lang w:val="en-US" w:eastAsia="zh-CN"/>
        </w:rPr>
      </w:pPr>
      <w:r>
        <w:rPr>
          <w:lang w:val="en-US" w:eastAsia="zh-CN"/>
        </w:rPr>
        <w:t>当用户确定配网完成时，不需要再使用配网功能，可以使用“blsync_ble_stop”命令将其关闭，如需重新配网请重复步骤1-6。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ind w:left="0" w:firstLine="0"/>
        <w:jc w:val="center"/>
        <w:rPr>
          <w:lang w:val="en-US" w:eastAsia="zh-CN"/>
        </w:rPr>
      </w:pPr>
      <w:r>
        <w:drawing>
          <wp:inline distT="0" distB="0" distL="0" distR="0">
            <wp:extent cx="3400425" cy="2543175"/>
            <wp:effectExtent l="0" t="0" r="0" b="0"/>
            <wp:docPr id="30" name="图片 23" descr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 descr="image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spacing w:line="360" w:lineRule="auto"/>
        <w:ind w:left="0" w:firstLine="0"/>
        <w:jc w:val="both"/>
        <w:rPr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ind w:left="0" w:firstLine="0"/>
        <w:jc w:val="both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sectPr>
      <w:pgSz w:w="11906" w:h="16838"/>
      <w:pgMar w:top="1440" w:right="1800" w:bottom="1440" w:left="1800" w:header="0" w:footer="0" w:gutter="0"/>
      <w:pgNumType w:fmt="decimal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Liberation Sans">
    <w:altName w:val="Aria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ohit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0002EFF" w:usb1="C0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tabs>
          <w:tab w:val="left" w:pos="0"/>
        </w:tabs>
        <w:ind w:left="425" w:hanging="425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suff w:val="nothing"/>
      <w:lvlText w:val="图%1"/>
      <w:lvlJc w:val="left"/>
      <w:pPr>
        <w:tabs>
          <w:tab w:val="left" w:pos="0"/>
        </w:tabs>
        <w:ind w:left="0" w:firstLine="397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2">
    <w:nsid w:val="CF092B84"/>
    <w:multiLevelType w:val="multilevel"/>
    <w:tmpl w:val="CF092B84"/>
    <w:lvl w:ilvl="0" w:tentative="0">
      <w:start w:val="1"/>
      <w:numFmt w:val="taiwaneseCountingThousand"/>
      <w:suff w:val="nothing"/>
      <w:lvlText w:val="%1、"/>
      <w:lvlJc w:val="left"/>
      <w:pPr>
        <w:tabs>
          <w:tab w:val="left" w:pos="0"/>
        </w:tabs>
        <w:ind w:left="0" w:firstLine="42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3">
    <w:nsid w:val="0053208E"/>
    <w:multiLevelType w:val="multilevel"/>
    <w:tmpl w:val="0053208E"/>
    <w:lvl w:ilvl="0" w:tentative="0">
      <w:start w:val="1"/>
      <w:numFmt w:val="taiwaneseCountingThousand"/>
      <w:pStyle w:val="2"/>
      <w:suff w:val="nothing"/>
      <w:lvlText w:val="%1、"/>
      <w:lvlJc w:val="left"/>
      <w:pPr>
        <w:tabs>
          <w:tab w:val="left" w:pos="0"/>
        </w:tabs>
        <w:ind w:left="0" w:firstLine="420"/>
      </w:pPr>
    </w:lvl>
    <w:lvl w:ilvl="1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2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3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4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5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6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7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8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</w:abstractNum>
  <w:abstractNum w:abstractNumId="4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tabs>
          <w:tab w:val="left" w:pos="0"/>
        </w:tabs>
        <w:ind w:left="425" w:hanging="425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5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tabs>
          <w:tab w:val="left" w:pos="0"/>
        </w:tabs>
        <w:ind w:left="425" w:hanging="425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6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tabs>
          <w:tab w:val="left" w:pos="0"/>
        </w:tabs>
        <w:ind w:left="425" w:hanging="425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documentProtection w:enforcement="0"/>
  <w:defaultTabStop w:val="709"/>
  <w:autoHyphenation/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8F370B"/>
    <w:rsid w:val="289F6B2B"/>
    <w:rsid w:val="45872D2E"/>
    <w:rsid w:val="51D0215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bidi w:val="0"/>
      <w:spacing w:line="360" w:lineRule="auto"/>
      <w:ind w:firstLine="1040"/>
      <w:jc w:val="both"/>
    </w:pPr>
    <w:rPr>
      <w:rFonts w:ascii="宋体" w:hAnsi="宋体" w:eastAsia="宋体" w:cstheme="minorBidi"/>
      <w:color w:val="auto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line="360" w:lineRule="auto"/>
      <w:ind w:firstLine="0"/>
      <w:outlineLvl w:val="0"/>
    </w:pPr>
    <w:rPr>
      <w:kern w:val="2"/>
      <w:sz w:val="44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pPr>
      <w:spacing w:before="0" w:after="0"/>
      <w:ind w:right="0"/>
    </w:pPr>
    <w:rPr>
      <w:sz w:val="21"/>
      <w:szCs w:val="22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Body Text"/>
    <w:basedOn w:val="1"/>
    <w:qFormat/>
    <w:uiPriority w:val="0"/>
    <w:pPr>
      <w:spacing w:before="0" w:after="140" w:line="276" w:lineRule="auto"/>
    </w:pPr>
  </w:style>
  <w:style w:type="paragraph" w:styleId="5">
    <w:name w:val="List"/>
    <w:basedOn w:val="4"/>
    <w:qFormat/>
    <w:uiPriority w:val="0"/>
    <w:rPr>
      <w:rFonts w:cs="Lohit Devanagari"/>
    </w:r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FollowedHyperlink"/>
    <w:basedOn w:val="8"/>
    <w:qFormat/>
    <w:uiPriority w:val="0"/>
    <w:rPr>
      <w:color w:val="954F72"/>
      <w:u w:val="single"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paragraph" w:customStyle="1" w:styleId="11">
    <w:name w:val="Heading"/>
    <w:basedOn w:val="1"/>
    <w:next w:val="4"/>
    <w:qFormat/>
    <w:uiPriority w:val="0"/>
    <w:pPr>
      <w:keepNext/>
      <w:spacing w:before="240" w:beforeAutospacing="0" w:after="120" w:afterAutospacing="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12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3">
    <w:name w:val="图"/>
    <w:basedOn w:val="1"/>
    <w:qFormat/>
    <w:uiPriority w:val="0"/>
    <w:pPr>
      <w:ind w:firstLine="0"/>
      <w:jc w:val="center"/>
    </w:pPr>
    <w:rPr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1275</Words>
  <Characters>1916</Characters>
  <Paragraphs>83</Paragraphs>
  <TotalTime>0</TotalTime>
  <ScaleCrop>false</ScaleCrop>
  <LinksUpToDate>false</LinksUpToDate>
  <CharactersWithSpaces>1949</CharactersWithSpaces>
  <Application>WPS Office_11.1.0.10314_F1E327BC-269C-435d-A152-05C5408002CA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2020-06-09T07:37:00Z</dcterms:created>
  <dc:creator>admin</dc:creator>
  <cp:lastModifiedBy>admin</cp:lastModifiedBy>
  <dcterms:modified xsi:type="dcterms:W3CDTF">2021-02-26T07:43:21Z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2052-11.1.0.10314</vt:lpwstr>
  </property>
  <property fmtid="{D5CDD505-2E9C-101B-9397-08002B2CF9AE}" pid="4" name="LinksUpToDate">
    <vt:bool>false</vt:bool>
  </property>
  <property fmtid="{D5CDD505-2E9C-101B-9397-08002B2CF9AE}" pid="5" name="ScaleCrop">
    <vt:bool>false</vt:bool>
  </property>
</Properties>
</file>